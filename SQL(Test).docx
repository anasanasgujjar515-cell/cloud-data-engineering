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A713" w14:textId="2B39538E" w:rsidR="002E6ABD" w:rsidRPr="00075648" w:rsidRDefault="00075648">
      <w:pPr>
        <w:rPr>
          <w:b/>
          <w:bCs/>
          <w:sz w:val="32"/>
          <w:szCs w:val="32"/>
        </w:rPr>
      </w:pPr>
      <w:r w:rsidRPr="00075648">
        <w:rPr>
          <w:b/>
          <w:bCs/>
          <w:sz w:val="32"/>
          <w:szCs w:val="32"/>
        </w:rPr>
        <w:t xml:space="preserve">Name: </w:t>
      </w:r>
      <w:r w:rsidR="008D77A3">
        <w:rPr>
          <w:b/>
          <w:bCs/>
          <w:sz w:val="32"/>
          <w:szCs w:val="32"/>
        </w:rPr>
        <w:t>Anas Rasheed</w:t>
      </w:r>
    </w:p>
    <w:p w14:paraId="6ECCA115" w14:textId="48CC2D95" w:rsidR="00075648" w:rsidRDefault="00075648">
      <w:pPr>
        <w:rPr>
          <w:b/>
          <w:bCs/>
          <w:sz w:val="32"/>
          <w:szCs w:val="32"/>
        </w:rPr>
      </w:pPr>
      <w:r w:rsidRPr="00075648">
        <w:rPr>
          <w:b/>
          <w:bCs/>
          <w:sz w:val="32"/>
          <w:szCs w:val="32"/>
        </w:rPr>
        <w:t xml:space="preserve">Reg ID: </w:t>
      </w:r>
      <w:r w:rsidR="008D77A3" w:rsidRPr="008D77A3">
        <w:rPr>
          <w:b/>
          <w:bCs/>
          <w:sz w:val="32"/>
          <w:szCs w:val="32"/>
        </w:rPr>
        <w:t>831075</w:t>
      </w:r>
    </w:p>
    <w:p w14:paraId="44E9B00A" w14:textId="0083E7BD" w:rsidR="000B1BBB" w:rsidRDefault="000B1BB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SQL Test</w:t>
      </w:r>
    </w:p>
    <w:p w14:paraId="3103BD50" w14:textId="77777777" w:rsidR="00075648" w:rsidRDefault="00075648">
      <w:pPr>
        <w:rPr>
          <w:b/>
          <w:bCs/>
          <w:sz w:val="32"/>
          <w:szCs w:val="32"/>
        </w:rPr>
      </w:pPr>
    </w:p>
    <w:p w14:paraId="3D802093" w14:textId="77777777" w:rsidR="00075648" w:rsidRPr="00075648" w:rsidRDefault="00075648" w:rsidP="00075648">
      <w:pPr>
        <w:spacing w:after="0"/>
        <w:rPr>
          <w:sz w:val="32"/>
          <w:szCs w:val="32"/>
        </w:rPr>
      </w:pPr>
      <w:r w:rsidRPr="00075648">
        <w:rPr>
          <w:b/>
          <w:bCs/>
          <w:sz w:val="32"/>
          <w:szCs w:val="32"/>
        </w:rPr>
        <w:t xml:space="preserve">Q1. </w:t>
      </w:r>
      <w:r w:rsidRPr="00075648">
        <w:rPr>
          <w:sz w:val="32"/>
          <w:szCs w:val="32"/>
        </w:rPr>
        <w:t>List top 5 customers by total order amount.</w:t>
      </w:r>
    </w:p>
    <w:p w14:paraId="62FEC345" w14:textId="776E86B5" w:rsidR="00075648" w:rsidRDefault="00075648" w:rsidP="00075648">
      <w:pPr>
        <w:spacing w:after="0"/>
        <w:rPr>
          <w:sz w:val="32"/>
          <w:szCs w:val="32"/>
        </w:rPr>
      </w:pPr>
      <w:r w:rsidRPr="00075648">
        <w:rPr>
          <w:sz w:val="32"/>
          <w:szCs w:val="32"/>
        </w:rPr>
        <w:t>Retrieve the top 5 customers who have spent the most across all sales orders. Show CustomerID, CustomerName, and TotalSpent.</w:t>
      </w:r>
    </w:p>
    <w:p w14:paraId="46BA922C" w14:textId="77777777" w:rsidR="00075648" w:rsidRDefault="00075648" w:rsidP="00075648">
      <w:pPr>
        <w:spacing w:after="0"/>
        <w:rPr>
          <w:sz w:val="32"/>
          <w:szCs w:val="32"/>
        </w:rPr>
      </w:pPr>
    </w:p>
    <w:p w14:paraId="061B786B" w14:textId="56AF4031" w:rsidR="00075648" w:rsidRPr="00782EF5" w:rsidRDefault="00075648" w:rsidP="00075648">
      <w:pPr>
        <w:spacing w:after="0"/>
        <w:rPr>
          <w:b/>
          <w:bCs/>
          <w:sz w:val="36"/>
          <w:szCs w:val="36"/>
        </w:rPr>
      </w:pPr>
      <w:r w:rsidRPr="00782EF5">
        <w:rPr>
          <w:b/>
          <w:bCs/>
          <w:sz w:val="36"/>
          <w:szCs w:val="36"/>
        </w:rPr>
        <w:t>Query:</w:t>
      </w:r>
    </w:p>
    <w:p w14:paraId="63EDC943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SELECT TOP 5</w:t>
      </w:r>
    </w:p>
    <w:p w14:paraId="344EF8FD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 xml:space="preserve">    c.CustomerID,</w:t>
      </w:r>
    </w:p>
    <w:p w14:paraId="54B2E018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 xml:space="preserve">    c.Name AS CustomerName,</w:t>
      </w:r>
    </w:p>
    <w:p w14:paraId="6D4BDEEB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 xml:space="preserve">    SUM(so.TotalAmount) AS TotalSpent</w:t>
      </w:r>
    </w:p>
    <w:p w14:paraId="12B3D449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FROM Customer c</w:t>
      </w:r>
    </w:p>
    <w:p w14:paraId="17E3B230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INNER JOIN SalesOrder so</w:t>
      </w:r>
    </w:p>
    <w:p w14:paraId="1537A1B9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 xml:space="preserve">    ON c.CustomerID = so.CustomerID</w:t>
      </w:r>
    </w:p>
    <w:p w14:paraId="1243F839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GROUP BY</w:t>
      </w:r>
    </w:p>
    <w:p w14:paraId="54965728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 xml:space="preserve">    c.CustomerID,</w:t>
      </w:r>
    </w:p>
    <w:p w14:paraId="269A7911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 xml:space="preserve">    c.Name</w:t>
      </w:r>
    </w:p>
    <w:p w14:paraId="0F234B5C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ORDER BY</w:t>
      </w:r>
    </w:p>
    <w:p w14:paraId="1D107409" w14:textId="580EB527" w:rsidR="00075648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 xml:space="preserve">    TotalSpent DESC;</w:t>
      </w:r>
    </w:p>
    <w:p w14:paraId="64522182" w14:textId="77777777" w:rsidR="00782EF5" w:rsidRDefault="00782EF5" w:rsidP="00782EF5">
      <w:pPr>
        <w:spacing w:after="0"/>
        <w:rPr>
          <w:b/>
          <w:bCs/>
          <w:sz w:val="36"/>
          <w:szCs w:val="36"/>
        </w:rPr>
      </w:pPr>
    </w:p>
    <w:p w14:paraId="35DCB7F5" w14:textId="77777777" w:rsidR="00782EF5" w:rsidRDefault="00782EF5" w:rsidP="00782EF5">
      <w:pPr>
        <w:spacing w:after="0"/>
        <w:rPr>
          <w:b/>
          <w:bCs/>
          <w:sz w:val="36"/>
          <w:szCs w:val="36"/>
        </w:rPr>
      </w:pPr>
    </w:p>
    <w:p w14:paraId="1B68AC80" w14:textId="77777777" w:rsidR="00782EF5" w:rsidRDefault="00782EF5" w:rsidP="00782EF5">
      <w:pPr>
        <w:spacing w:after="0"/>
        <w:rPr>
          <w:b/>
          <w:bCs/>
          <w:sz w:val="36"/>
          <w:szCs w:val="36"/>
        </w:rPr>
      </w:pPr>
    </w:p>
    <w:p w14:paraId="537FF8A9" w14:textId="77777777" w:rsidR="00782EF5" w:rsidRDefault="00782EF5" w:rsidP="00782EF5">
      <w:pPr>
        <w:spacing w:after="0"/>
        <w:rPr>
          <w:b/>
          <w:bCs/>
          <w:sz w:val="36"/>
          <w:szCs w:val="36"/>
        </w:rPr>
      </w:pPr>
    </w:p>
    <w:p w14:paraId="364A886A" w14:textId="77777777" w:rsidR="00782EF5" w:rsidRDefault="00782EF5" w:rsidP="00782EF5">
      <w:pPr>
        <w:spacing w:after="0"/>
        <w:rPr>
          <w:b/>
          <w:bCs/>
          <w:sz w:val="36"/>
          <w:szCs w:val="36"/>
        </w:rPr>
      </w:pPr>
    </w:p>
    <w:p w14:paraId="16FFBA27" w14:textId="77777777" w:rsidR="00782EF5" w:rsidRPr="00782EF5" w:rsidRDefault="00782EF5" w:rsidP="00782EF5">
      <w:pPr>
        <w:spacing w:after="0"/>
        <w:rPr>
          <w:b/>
          <w:bCs/>
          <w:sz w:val="36"/>
          <w:szCs w:val="36"/>
        </w:rPr>
      </w:pPr>
    </w:p>
    <w:p w14:paraId="4A41F0F5" w14:textId="69778617" w:rsidR="00782EF5" w:rsidRPr="00782EF5" w:rsidRDefault="00782EF5" w:rsidP="00782EF5">
      <w:pPr>
        <w:spacing w:after="0"/>
        <w:rPr>
          <w:b/>
          <w:bCs/>
          <w:sz w:val="36"/>
          <w:szCs w:val="36"/>
        </w:rPr>
      </w:pPr>
      <w:r w:rsidRPr="00782EF5">
        <w:rPr>
          <w:b/>
          <w:bCs/>
          <w:sz w:val="36"/>
          <w:szCs w:val="36"/>
        </w:rPr>
        <w:t>Output Screenshot:</w:t>
      </w:r>
    </w:p>
    <w:p w14:paraId="64DCC181" w14:textId="429BB754" w:rsidR="00782EF5" w:rsidRDefault="00782EF5" w:rsidP="00782EF5">
      <w:pPr>
        <w:spacing w:after="0"/>
        <w:rPr>
          <w:sz w:val="32"/>
          <w:szCs w:val="32"/>
        </w:rPr>
      </w:pPr>
      <w:r w:rsidRPr="00782EF5">
        <w:rPr>
          <w:noProof/>
          <w:sz w:val="32"/>
          <w:szCs w:val="32"/>
        </w:rPr>
        <w:drawing>
          <wp:inline distT="0" distB="0" distL="0" distR="0" wp14:anchorId="6AD4DDF1" wp14:editId="03534AE2">
            <wp:extent cx="5639587" cy="5144218"/>
            <wp:effectExtent l="0" t="0" r="0" b="0"/>
            <wp:docPr id="156951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19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BDF8" w14:textId="77777777" w:rsidR="00075648" w:rsidRDefault="00075648" w:rsidP="00075648">
      <w:pPr>
        <w:spacing w:after="0"/>
        <w:rPr>
          <w:sz w:val="32"/>
          <w:szCs w:val="32"/>
        </w:rPr>
      </w:pPr>
    </w:p>
    <w:p w14:paraId="54260306" w14:textId="14A00BC5" w:rsidR="00782EF5" w:rsidRDefault="00782EF5" w:rsidP="00075648">
      <w:pPr>
        <w:spacing w:after="0"/>
        <w:rPr>
          <w:sz w:val="32"/>
          <w:szCs w:val="32"/>
        </w:rPr>
      </w:pPr>
      <w:r>
        <w:rPr>
          <w:sz w:val="32"/>
          <w:szCs w:val="32"/>
        </w:rPr>
        <w:t>Question: 2</w:t>
      </w:r>
    </w:p>
    <w:p w14:paraId="004323E1" w14:textId="3ED04C03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Find the number of products supplied by each supplier.</w:t>
      </w:r>
    </w:p>
    <w:p w14:paraId="2AC42D74" w14:textId="77777777" w:rsid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Display SupplierID, SupplierName, and ProductCount. Only include suppliers that have more than 10 products.</w:t>
      </w:r>
    </w:p>
    <w:p w14:paraId="32CFE858" w14:textId="77777777" w:rsidR="00782EF5" w:rsidRDefault="00782EF5" w:rsidP="00782EF5">
      <w:pPr>
        <w:spacing w:after="0"/>
        <w:rPr>
          <w:sz w:val="32"/>
          <w:szCs w:val="32"/>
        </w:rPr>
      </w:pPr>
    </w:p>
    <w:p w14:paraId="4CDDFF79" w14:textId="31C85C2E" w:rsidR="00782EF5" w:rsidRDefault="00782EF5" w:rsidP="00782EF5">
      <w:pPr>
        <w:spacing w:after="0"/>
        <w:rPr>
          <w:sz w:val="32"/>
          <w:szCs w:val="32"/>
        </w:rPr>
      </w:pPr>
      <w:r>
        <w:rPr>
          <w:sz w:val="32"/>
          <w:szCs w:val="32"/>
        </w:rPr>
        <w:t>Query:</w:t>
      </w:r>
    </w:p>
    <w:p w14:paraId="701E709C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SELECT</w:t>
      </w:r>
    </w:p>
    <w:p w14:paraId="5AD2F6B9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lastRenderedPageBreak/>
        <w:t xml:space="preserve">    s.SupplierID,</w:t>
      </w:r>
    </w:p>
    <w:p w14:paraId="6A500054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 xml:space="preserve">    s.Name AS SupplierName,</w:t>
      </w:r>
    </w:p>
    <w:p w14:paraId="1A2990A7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 xml:space="preserve">    COUNT(DISTINCT pod.ProductID) AS ProductCount</w:t>
      </w:r>
    </w:p>
    <w:p w14:paraId="479F0CFE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FROM Supplier s</w:t>
      </w:r>
    </w:p>
    <w:p w14:paraId="3BC23A33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INNER JOIN PurchaseOrder po</w:t>
      </w:r>
    </w:p>
    <w:p w14:paraId="253F8CC6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 xml:space="preserve">    ON s.SupplierID = po.SupplierID</w:t>
      </w:r>
    </w:p>
    <w:p w14:paraId="12083E08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INNER JOIN PurchaseOrderDetail pod</w:t>
      </w:r>
    </w:p>
    <w:p w14:paraId="614071ED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 xml:space="preserve">    ON po.OrderID = pod.OrderID</w:t>
      </w:r>
    </w:p>
    <w:p w14:paraId="005F73B5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GROUP BY</w:t>
      </w:r>
    </w:p>
    <w:p w14:paraId="68E69BBA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 xml:space="preserve">    s.SupplierID,</w:t>
      </w:r>
    </w:p>
    <w:p w14:paraId="71F11885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 xml:space="preserve">    s.Name</w:t>
      </w:r>
    </w:p>
    <w:p w14:paraId="49468866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HAVING COUNT(DISTINCT pod.ProductID) &gt; 10</w:t>
      </w:r>
    </w:p>
    <w:p w14:paraId="0248DCBB" w14:textId="31EB820E" w:rsid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ORDER BY ProductCount DESC;</w:t>
      </w:r>
    </w:p>
    <w:p w14:paraId="6B4F5EE0" w14:textId="77777777" w:rsidR="00782EF5" w:rsidRDefault="00782EF5" w:rsidP="00782EF5">
      <w:pPr>
        <w:spacing w:after="0"/>
        <w:rPr>
          <w:sz w:val="32"/>
          <w:szCs w:val="32"/>
        </w:rPr>
      </w:pPr>
    </w:p>
    <w:p w14:paraId="16FAFC5F" w14:textId="0622421F" w:rsidR="00782EF5" w:rsidRDefault="00782EF5" w:rsidP="00782EF5">
      <w:pPr>
        <w:spacing w:after="0"/>
        <w:rPr>
          <w:b/>
          <w:bCs/>
          <w:sz w:val="32"/>
          <w:szCs w:val="32"/>
        </w:rPr>
      </w:pPr>
      <w:r w:rsidRPr="00782EF5">
        <w:rPr>
          <w:b/>
          <w:bCs/>
          <w:sz w:val="32"/>
          <w:szCs w:val="32"/>
        </w:rPr>
        <w:t>Output Screenshot:</w:t>
      </w:r>
    </w:p>
    <w:p w14:paraId="5BC40E8E" w14:textId="10A9942B" w:rsidR="00782EF5" w:rsidRDefault="00782EF5" w:rsidP="00782EF5">
      <w:pPr>
        <w:spacing w:after="0"/>
        <w:rPr>
          <w:b/>
          <w:bCs/>
          <w:sz w:val="32"/>
          <w:szCs w:val="32"/>
        </w:rPr>
      </w:pPr>
      <w:r w:rsidRPr="00782EF5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4A5E281" wp14:editId="7AEF4122">
            <wp:extent cx="4839375" cy="5430008"/>
            <wp:effectExtent l="0" t="0" r="0" b="0"/>
            <wp:docPr id="181085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57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BF52" w14:textId="77777777" w:rsidR="00782EF5" w:rsidRDefault="00782EF5" w:rsidP="00782EF5">
      <w:pPr>
        <w:spacing w:after="0"/>
        <w:rPr>
          <w:b/>
          <w:bCs/>
          <w:sz w:val="32"/>
          <w:szCs w:val="32"/>
        </w:rPr>
      </w:pPr>
    </w:p>
    <w:p w14:paraId="16A005AE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b/>
          <w:bCs/>
          <w:sz w:val="32"/>
          <w:szCs w:val="32"/>
        </w:rPr>
        <w:t xml:space="preserve">Q3. </w:t>
      </w:r>
      <w:r w:rsidRPr="00782EF5">
        <w:rPr>
          <w:sz w:val="32"/>
          <w:szCs w:val="32"/>
        </w:rPr>
        <w:t>Identify products that have been ordered but never returned.</w:t>
      </w:r>
    </w:p>
    <w:p w14:paraId="1406B30A" w14:textId="77777777" w:rsidR="00782EF5" w:rsidRPr="00782EF5" w:rsidRDefault="00782EF5" w:rsidP="00782EF5">
      <w:pPr>
        <w:spacing w:after="0"/>
        <w:rPr>
          <w:sz w:val="32"/>
          <w:szCs w:val="32"/>
        </w:rPr>
      </w:pPr>
      <w:r w:rsidRPr="00782EF5">
        <w:rPr>
          <w:sz w:val="32"/>
          <w:szCs w:val="32"/>
        </w:rPr>
        <w:t>Show ProductID, ProductName, and total order quantity.</w:t>
      </w:r>
    </w:p>
    <w:p w14:paraId="65408745" w14:textId="78A3944C" w:rsidR="00782EF5" w:rsidRDefault="00782EF5" w:rsidP="00782EF5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Query:</w:t>
      </w:r>
    </w:p>
    <w:p w14:paraId="3F598B96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94CD248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32BF75D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8BD7126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TotalOrderQuantity</w:t>
      </w:r>
    </w:p>
    <w:p w14:paraId="66AA616B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Product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</w:p>
    <w:p w14:paraId="316842ED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SalesOrderDetail sod</w:t>
      </w:r>
    </w:p>
    <w:p w14:paraId="07DC5E02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</w:p>
    <w:p w14:paraId="2C0F3963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EXISTS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F194974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</w:p>
    <w:p w14:paraId="6823D3B6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ReturnDetail rd</w:t>
      </w:r>
    </w:p>
    <w:p w14:paraId="417DCE86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</w:p>
    <w:p w14:paraId="1268C99E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lastRenderedPageBreak/>
        <w:t>)</w:t>
      </w:r>
    </w:p>
    <w:p w14:paraId="590B6B31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261C2ADE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1A547FD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</w:p>
    <w:p w14:paraId="5CC7775F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22B66998" w14:textId="6B3B55C5" w:rsidR="00782EF5" w:rsidRDefault="00782EF5" w:rsidP="00782EF5">
      <w:pPr>
        <w:spacing w:after="0"/>
        <w:rPr>
          <w:b/>
          <w:bCs/>
          <w:sz w:val="32"/>
          <w:szCs w:val="32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TotalOrderQuantity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A226BAB" w14:textId="07CE3528" w:rsidR="00782EF5" w:rsidRDefault="00782EF5" w:rsidP="00782EF5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 ScrenShot:</w:t>
      </w:r>
    </w:p>
    <w:p w14:paraId="4714FBD6" w14:textId="11855A61" w:rsidR="00782EF5" w:rsidRDefault="00782EF5" w:rsidP="00782EF5">
      <w:pPr>
        <w:spacing w:after="0"/>
        <w:rPr>
          <w:b/>
          <w:bCs/>
          <w:sz w:val="32"/>
          <w:szCs w:val="32"/>
        </w:rPr>
      </w:pPr>
      <w:r w:rsidRPr="00782EF5">
        <w:rPr>
          <w:b/>
          <w:bCs/>
          <w:noProof/>
          <w:sz w:val="32"/>
          <w:szCs w:val="32"/>
        </w:rPr>
        <w:drawing>
          <wp:inline distT="0" distB="0" distL="0" distR="0" wp14:anchorId="43E90172" wp14:editId="36946EC6">
            <wp:extent cx="5943600" cy="3727450"/>
            <wp:effectExtent l="0" t="0" r="0" b="6350"/>
            <wp:docPr id="59469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91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BA99" w14:textId="77777777" w:rsidR="00782EF5" w:rsidRDefault="00782EF5" w:rsidP="00782EF5">
      <w:pPr>
        <w:spacing w:after="0"/>
        <w:rPr>
          <w:b/>
          <w:bCs/>
          <w:sz w:val="32"/>
          <w:szCs w:val="32"/>
        </w:rPr>
      </w:pPr>
    </w:p>
    <w:p w14:paraId="4426C0B2" w14:textId="77777777" w:rsidR="00782EF5" w:rsidRDefault="00782EF5" w:rsidP="00782EF5">
      <w:pPr>
        <w:spacing w:after="0"/>
        <w:rPr>
          <w:b/>
          <w:bCs/>
          <w:sz w:val="32"/>
          <w:szCs w:val="32"/>
        </w:rPr>
      </w:pPr>
    </w:p>
    <w:p w14:paraId="36AEBBF7" w14:textId="2430E009" w:rsidR="00782EF5" w:rsidRPr="00782EF5" w:rsidRDefault="00782EF5" w:rsidP="00782EF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782EF5">
        <w:rPr>
          <w:rFonts w:ascii="Times New Roman" w:hAnsi="Times New Roman" w:cs="Times New Roman"/>
          <w:b/>
          <w:bCs/>
          <w:sz w:val="32"/>
          <w:szCs w:val="32"/>
        </w:rPr>
        <w:t>Question No : 4</w:t>
      </w:r>
    </w:p>
    <w:p w14:paraId="6BB464A6" w14:textId="6E7A1006" w:rsidR="00782EF5" w:rsidRPr="00782EF5" w:rsidRDefault="00782EF5" w:rsidP="00782EF5">
      <w:pPr>
        <w:pStyle w:val="NormalWeb"/>
        <w:spacing w:before="0" w:beforeAutospacing="0" w:after="160" w:afterAutospacing="0"/>
      </w:pPr>
      <w:r w:rsidRPr="00782EF5">
        <w:rPr>
          <w:color w:val="000000"/>
          <w:sz w:val="22"/>
          <w:szCs w:val="22"/>
        </w:rPr>
        <w:t xml:space="preserve"> For each category, find the most expensive product.</w:t>
      </w:r>
    </w:p>
    <w:p w14:paraId="028627D9" w14:textId="77777777" w:rsidR="00782EF5" w:rsidRDefault="00782EF5" w:rsidP="00782EF5">
      <w:pPr>
        <w:pStyle w:val="NormalWeb"/>
        <w:spacing w:before="0" w:beforeAutospacing="0" w:after="160" w:afterAutospacing="0"/>
        <w:rPr>
          <w:color w:val="000000"/>
          <w:sz w:val="22"/>
          <w:szCs w:val="22"/>
        </w:rPr>
      </w:pPr>
      <w:r w:rsidRPr="00782EF5">
        <w:rPr>
          <w:color w:val="000000"/>
          <w:sz w:val="22"/>
          <w:szCs w:val="22"/>
        </w:rPr>
        <w:t>Display CategoryID, CategoryName, ProductName, and Price. Use a subquery to get the max price per category.</w:t>
      </w:r>
    </w:p>
    <w:p w14:paraId="0DC82D45" w14:textId="53125C93" w:rsidR="00782EF5" w:rsidRDefault="00782EF5" w:rsidP="00782EF5">
      <w:pPr>
        <w:pStyle w:val="NormalWeb"/>
        <w:spacing w:before="0" w:beforeAutospacing="0" w:after="160" w:afterAutospacing="0"/>
        <w:rPr>
          <w:b/>
          <w:bCs/>
          <w:color w:val="000000"/>
          <w:sz w:val="28"/>
          <w:szCs w:val="28"/>
        </w:rPr>
      </w:pPr>
      <w:r w:rsidRPr="00782EF5">
        <w:rPr>
          <w:b/>
          <w:bCs/>
          <w:color w:val="000000"/>
          <w:sz w:val="28"/>
          <w:szCs w:val="28"/>
        </w:rPr>
        <w:t>Query:</w:t>
      </w:r>
    </w:p>
    <w:p w14:paraId="2C1B9A46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39FA2C6C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D86FF87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CategoryName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05C525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B68F3E2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Price</w:t>
      </w:r>
    </w:p>
    <w:p w14:paraId="7460FDF7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Product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</w:p>
    <w:p w14:paraId="47FBD6E7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Category c</w:t>
      </w:r>
    </w:p>
    <w:p w14:paraId="23704498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CategoryID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CategoryID</w:t>
      </w:r>
    </w:p>
    <w:p w14:paraId="25044B8B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Price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30D2E28C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549E08A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Product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p2</w:t>
      </w:r>
    </w:p>
    <w:p w14:paraId="1E37D325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CategoryID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CategoryID</w:t>
      </w:r>
    </w:p>
    <w:p w14:paraId="5EABF114" w14:textId="77777777" w:rsidR="00782EF5" w:rsidRDefault="00782EF5" w:rsidP="00782E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2A0111E" w14:textId="054C86C7" w:rsidR="00782EF5" w:rsidRDefault="00782EF5" w:rsidP="00782EF5">
      <w:pPr>
        <w:pStyle w:val="NormalWeb"/>
        <w:spacing w:before="0" w:beforeAutospacing="0" w:after="160" w:afterAutospacing="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CategoryID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397549F" w14:textId="77777777" w:rsidR="00782EF5" w:rsidRPr="00782EF5" w:rsidRDefault="00782EF5" w:rsidP="00782EF5">
      <w:pPr>
        <w:pStyle w:val="NormalWeb"/>
        <w:spacing w:before="0" w:beforeAutospacing="0" w:after="160" w:afterAutospacing="0"/>
        <w:rPr>
          <w:rFonts w:ascii="Consolas" w:hAnsi="Consolas" w:cs="Consolas"/>
          <w:color w:val="808080"/>
          <w:sz w:val="22"/>
          <w:szCs w:val="22"/>
        </w:rPr>
      </w:pPr>
    </w:p>
    <w:p w14:paraId="729D3439" w14:textId="79F8E155" w:rsidR="00782EF5" w:rsidRDefault="00782EF5" w:rsidP="00782EF5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22"/>
          <w:szCs w:val="22"/>
        </w:rPr>
      </w:pPr>
      <w:r w:rsidRPr="00782EF5">
        <w:rPr>
          <w:b/>
          <w:bCs/>
          <w:color w:val="000000" w:themeColor="text1"/>
          <w:sz w:val="22"/>
          <w:szCs w:val="22"/>
        </w:rPr>
        <w:t>Output Screenshot:</w:t>
      </w:r>
    </w:p>
    <w:p w14:paraId="407DB535" w14:textId="0CD75A06" w:rsidR="00782EF5" w:rsidRDefault="00782EF5" w:rsidP="00782EF5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36"/>
          <w:szCs w:val="36"/>
        </w:rPr>
      </w:pPr>
      <w:r w:rsidRPr="00782EF5">
        <w:rPr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3CA54344" wp14:editId="2B124C30">
            <wp:extent cx="5839640" cy="5372850"/>
            <wp:effectExtent l="0" t="0" r="8890" b="0"/>
            <wp:docPr id="58173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34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DF2B" w14:textId="77777777" w:rsidR="00782EF5" w:rsidRDefault="00782EF5" w:rsidP="00782EF5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36"/>
          <w:szCs w:val="36"/>
        </w:rPr>
      </w:pPr>
    </w:p>
    <w:p w14:paraId="04342F85" w14:textId="77777777" w:rsidR="000716DA" w:rsidRDefault="000716DA" w:rsidP="00782EF5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36"/>
          <w:szCs w:val="36"/>
        </w:rPr>
      </w:pPr>
    </w:p>
    <w:p w14:paraId="33CB3395" w14:textId="77777777" w:rsidR="000716DA" w:rsidRDefault="000716DA" w:rsidP="00782EF5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36"/>
          <w:szCs w:val="36"/>
        </w:rPr>
      </w:pPr>
    </w:p>
    <w:p w14:paraId="68F0E142" w14:textId="77777777" w:rsidR="000716DA" w:rsidRDefault="000716DA" w:rsidP="00782EF5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36"/>
          <w:szCs w:val="36"/>
        </w:rPr>
      </w:pPr>
    </w:p>
    <w:p w14:paraId="4D651A17" w14:textId="1586A190" w:rsidR="00782EF5" w:rsidRDefault="00782EF5" w:rsidP="00782EF5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lastRenderedPageBreak/>
        <w:t>Question No : 05</w:t>
      </w:r>
    </w:p>
    <w:p w14:paraId="5A023D82" w14:textId="0BADD687" w:rsidR="000716DA" w:rsidRPr="000716DA" w:rsidRDefault="000716DA" w:rsidP="000716DA">
      <w:pPr>
        <w:pStyle w:val="NormalWeb"/>
        <w:rPr>
          <w:color w:val="000000" w:themeColor="text1"/>
        </w:rPr>
      </w:pPr>
      <w:r w:rsidRPr="000716DA">
        <w:rPr>
          <w:b/>
          <w:bCs/>
          <w:color w:val="000000" w:themeColor="text1"/>
          <w:sz w:val="36"/>
          <w:szCs w:val="36"/>
        </w:rPr>
        <w:t xml:space="preserve"> </w:t>
      </w:r>
      <w:r w:rsidRPr="000716DA">
        <w:rPr>
          <w:color w:val="000000" w:themeColor="text1"/>
        </w:rPr>
        <w:t>List all sales orders with customer name, product name, category, and supplier.</w:t>
      </w:r>
    </w:p>
    <w:p w14:paraId="22FE86D6" w14:textId="77777777" w:rsidR="000716DA" w:rsidRPr="000716DA" w:rsidRDefault="000716DA" w:rsidP="000716DA">
      <w:pPr>
        <w:pStyle w:val="NormalWeb"/>
        <w:rPr>
          <w:color w:val="000000" w:themeColor="text1"/>
        </w:rPr>
      </w:pPr>
      <w:r w:rsidRPr="000716DA">
        <w:rPr>
          <w:color w:val="000000" w:themeColor="text1"/>
        </w:rPr>
        <w:t>For each sales order, display:</w:t>
      </w:r>
    </w:p>
    <w:p w14:paraId="198774B8" w14:textId="77777777" w:rsidR="000716DA" w:rsidRPr="000716DA" w:rsidRDefault="000716DA" w:rsidP="000716DA">
      <w:pPr>
        <w:pStyle w:val="NormalWeb"/>
        <w:rPr>
          <w:color w:val="000000" w:themeColor="text1"/>
        </w:rPr>
      </w:pPr>
      <w:r w:rsidRPr="000716DA">
        <w:rPr>
          <w:color w:val="000000" w:themeColor="text1"/>
        </w:rPr>
        <w:t>OrderID, CustomerName, ProductName, CategoryName, SupplierName, and Quantity.</w:t>
      </w:r>
    </w:p>
    <w:p w14:paraId="04A8E8EB" w14:textId="648C54C2" w:rsidR="00782EF5" w:rsidRDefault="000716DA" w:rsidP="00782EF5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Query:</w:t>
      </w:r>
    </w:p>
    <w:p w14:paraId="212D7785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84EDF90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4E384A2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641538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58EBB10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CategoryName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FAB5E14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SupplierName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51C79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</w:p>
    <w:p w14:paraId="32624DDC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SalesOrder so</w:t>
      </w:r>
    </w:p>
    <w:p w14:paraId="0051CD2A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 c</w:t>
      </w:r>
    </w:p>
    <w:p w14:paraId="5D38685F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CustomerID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CustomerID</w:t>
      </w:r>
    </w:p>
    <w:p w14:paraId="5808F37B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SalesOrderDetail sod</w:t>
      </w:r>
    </w:p>
    <w:p w14:paraId="6A719E48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OrderID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</w:p>
    <w:p w14:paraId="23D21FE0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Product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</w:p>
    <w:p w14:paraId="4F1DA78B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</w:p>
    <w:p w14:paraId="3FB1712A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Category cat</w:t>
      </w:r>
    </w:p>
    <w:p w14:paraId="154F20CB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CategoryID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CategoryID</w:t>
      </w:r>
    </w:p>
    <w:p w14:paraId="17A9B8A2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PurchaseOrderDetail pod</w:t>
      </w:r>
    </w:p>
    <w:p w14:paraId="651CCAC2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</w:p>
    <w:p w14:paraId="1C9B5F40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PurchaseOrder po</w:t>
      </w:r>
    </w:p>
    <w:p w14:paraId="0FA1EDE0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OrderID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</w:p>
    <w:p w14:paraId="522F52C3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Supplier s</w:t>
      </w:r>
    </w:p>
    <w:p w14:paraId="7C86D901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SupplierID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SupplierID</w:t>
      </w:r>
    </w:p>
    <w:p w14:paraId="6CA72CE9" w14:textId="5C3FF738" w:rsidR="000716DA" w:rsidRDefault="000716DA" w:rsidP="000716DA">
      <w:pPr>
        <w:pStyle w:val="NormalWeb"/>
        <w:spacing w:before="0" w:beforeAutospacing="0" w:after="160" w:afterAutospacing="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so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4438BE2" w14:textId="77777777" w:rsidR="000716DA" w:rsidRPr="000716DA" w:rsidRDefault="000716DA" w:rsidP="000716DA">
      <w:pPr>
        <w:pStyle w:val="NormalWeb"/>
        <w:spacing w:before="0" w:beforeAutospacing="0" w:after="160" w:afterAutospacing="0"/>
        <w:rPr>
          <w:b/>
          <w:bCs/>
          <w:color w:val="000000" w:themeColor="text1"/>
        </w:rPr>
      </w:pPr>
    </w:p>
    <w:p w14:paraId="4E85E318" w14:textId="30358B3B" w:rsidR="000716DA" w:rsidRDefault="000716DA" w:rsidP="000716DA">
      <w:pPr>
        <w:pStyle w:val="NormalWeb"/>
        <w:spacing w:before="0" w:beforeAutospacing="0" w:after="160" w:afterAutospacing="0"/>
        <w:rPr>
          <w:b/>
          <w:bCs/>
          <w:color w:val="000000" w:themeColor="text1"/>
        </w:rPr>
      </w:pPr>
      <w:r w:rsidRPr="000716DA">
        <w:rPr>
          <w:b/>
          <w:bCs/>
          <w:color w:val="000000" w:themeColor="text1"/>
        </w:rPr>
        <w:t>Output Scrrenshot:</w:t>
      </w:r>
    </w:p>
    <w:p w14:paraId="3CBD4F15" w14:textId="3898F629" w:rsidR="000716DA" w:rsidRDefault="000716DA" w:rsidP="000716DA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48"/>
          <w:szCs w:val="48"/>
        </w:rPr>
      </w:pPr>
      <w:r w:rsidRPr="000716DA">
        <w:rPr>
          <w:b/>
          <w:bCs/>
          <w:noProof/>
          <w:color w:val="000000" w:themeColor="text1"/>
          <w:sz w:val="48"/>
          <w:szCs w:val="48"/>
        </w:rPr>
        <w:lastRenderedPageBreak/>
        <w:drawing>
          <wp:inline distT="0" distB="0" distL="0" distR="0" wp14:anchorId="5F2856F6" wp14:editId="16D9BF69">
            <wp:extent cx="5943600" cy="4759960"/>
            <wp:effectExtent l="0" t="0" r="0" b="2540"/>
            <wp:docPr id="173698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80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9D87" w14:textId="77777777" w:rsidR="000716DA" w:rsidRDefault="000716DA" w:rsidP="000716DA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48"/>
          <w:szCs w:val="48"/>
        </w:rPr>
      </w:pPr>
    </w:p>
    <w:p w14:paraId="451C6A9B" w14:textId="75C04594" w:rsidR="000716DA" w:rsidRDefault="000716DA" w:rsidP="000716DA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Question NO : 06</w:t>
      </w:r>
    </w:p>
    <w:p w14:paraId="2F929E26" w14:textId="77777777" w:rsidR="000716DA" w:rsidRDefault="000716DA" w:rsidP="000716DA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Q6. Find all shipments with details of warehouse, manager, and products shipped.</w:t>
      </w:r>
    </w:p>
    <w:p w14:paraId="26C9F564" w14:textId="77777777" w:rsidR="000716DA" w:rsidRDefault="000716DA" w:rsidP="000716DA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Display:</w:t>
      </w:r>
    </w:p>
    <w:p w14:paraId="2CD7D226" w14:textId="77777777" w:rsidR="000716DA" w:rsidRDefault="000716DA" w:rsidP="000716DA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ShipmentID, WarehouseName, ManagerName, ProductName, QuantityShipped, and TrackingNumber.</w:t>
      </w:r>
    </w:p>
    <w:p w14:paraId="10BF8B28" w14:textId="25A44FBA" w:rsidR="000716DA" w:rsidRDefault="000716DA" w:rsidP="000716DA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Query:</w:t>
      </w:r>
    </w:p>
    <w:p w14:paraId="4E87AB6C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5C823BA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ShipmentID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A0F7A14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WarehouseName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ECB0D22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ManagerName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C3B036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44BDFCE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Quantity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QuantityShipped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DD5DA06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TrackingNumber</w:t>
      </w:r>
    </w:p>
    <w:p w14:paraId="3019D925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Shipment s</w:t>
      </w:r>
    </w:p>
    <w:p w14:paraId="6AAC266C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lastRenderedPageBreak/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Warehouse w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WarehouseID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WarehouseID</w:t>
      </w:r>
    </w:p>
    <w:p w14:paraId="694AF019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Location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LocationID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LocationID</w:t>
      </w:r>
    </w:p>
    <w:p w14:paraId="7AE9DA60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Employee 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w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ManagerID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EmployeeID</w:t>
      </w:r>
    </w:p>
    <w:p w14:paraId="786B9945" w14:textId="77777777" w:rsidR="000716DA" w:rsidRDefault="000716DA" w:rsidP="000716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ShipmentDetail sd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ShipmentID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ShipmentID</w:t>
      </w:r>
    </w:p>
    <w:p w14:paraId="51652D4F" w14:textId="52E3EAC5" w:rsidR="000716DA" w:rsidRDefault="000716DA" w:rsidP="000716DA">
      <w:pPr>
        <w:pStyle w:val="NormalWeb"/>
        <w:spacing w:before="0" w:beforeAutospacing="0" w:after="160" w:afterAutospacing="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Product</w:t>
      </w:r>
      <w:r>
        <w:rPr>
          <w:rFonts w:ascii="Consolas" w:hAnsi="Consolas" w:cs="Consolas"/>
          <w:color w:val="000000"/>
          <w:sz w:val="19"/>
          <w:szCs w:val="19"/>
        </w:rPr>
        <w:t xml:space="preserve"> p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ProductID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AAD6ACD" w14:textId="734C9440" w:rsidR="000716DA" w:rsidRDefault="000716DA" w:rsidP="000716DA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22"/>
          <w:szCs w:val="22"/>
        </w:rPr>
      </w:pPr>
      <w:r w:rsidRPr="000716DA">
        <w:rPr>
          <w:b/>
          <w:bCs/>
          <w:color w:val="000000" w:themeColor="text1"/>
          <w:sz w:val="22"/>
          <w:szCs w:val="22"/>
        </w:rPr>
        <w:t>OutPut Screenshot:</w:t>
      </w:r>
    </w:p>
    <w:p w14:paraId="47CE1226" w14:textId="3BCF1935" w:rsidR="000716DA" w:rsidRDefault="000716DA" w:rsidP="000716DA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56"/>
          <w:szCs w:val="56"/>
        </w:rPr>
      </w:pPr>
      <w:r w:rsidRPr="000716DA">
        <w:rPr>
          <w:b/>
          <w:bCs/>
          <w:noProof/>
          <w:color w:val="000000" w:themeColor="text1"/>
          <w:sz w:val="56"/>
          <w:szCs w:val="56"/>
        </w:rPr>
        <w:drawing>
          <wp:inline distT="0" distB="0" distL="0" distR="0" wp14:anchorId="1306D4A2" wp14:editId="2A7D0EB0">
            <wp:extent cx="5943600" cy="4036060"/>
            <wp:effectExtent l="0" t="0" r="0" b="2540"/>
            <wp:docPr id="130600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09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DA5F" w14:textId="77777777" w:rsidR="00007EA0" w:rsidRDefault="00007EA0" w:rsidP="000716DA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56"/>
          <w:szCs w:val="56"/>
        </w:rPr>
      </w:pPr>
    </w:p>
    <w:p w14:paraId="7757EA4C" w14:textId="13E16891" w:rsidR="00007EA0" w:rsidRDefault="00007EA0" w:rsidP="000716DA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40"/>
          <w:szCs w:val="40"/>
        </w:rPr>
      </w:pPr>
      <w:r w:rsidRPr="00007EA0">
        <w:rPr>
          <w:b/>
          <w:bCs/>
          <w:color w:val="000000" w:themeColor="text1"/>
          <w:sz w:val="40"/>
          <w:szCs w:val="40"/>
        </w:rPr>
        <w:t>Question NO : 7</w:t>
      </w:r>
    </w:p>
    <w:p w14:paraId="34A1FA30" w14:textId="0D73128D" w:rsidR="00007EA0" w:rsidRPr="00007EA0" w:rsidRDefault="00007EA0" w:rsidP="000716DA">
      <w:pPr>
        <w:pStyle w:val="NormalWeb"/>
        <w:spacing w:before="0" w:beforeAutospacing="0" w:after="160" w:afterAutospacing="0"/>
        <w:rPr>
          <w:color w:val="000000" w:themeColor="text1"/>
        </w:rPr>
      </w:pPr>
      <w:r w:rsidRPr="00007EA0">
        <w:rPr>
          <w:color w:val="000000" w:themeColor="text1"/>
        </w:rPr>
        <w:t>Find the top 3 highest-value orders per customer using RANK(). Display CustomerID, CustomerName, OrderID, and TotalAmount.</w:t>
      </w:r>
    </w:p>
    <w:p w14:paraId="478026FA" w14:textId="3BFD2DA4" w:rsidR="00782EF5" w:rsidRDefault="00007EA0" w:rsidP="00782EF5">
      <w:pPr>
        <w:pStyle w:val="NormalWeb"/>
        <w:spacing w:before="0" w:beforeAutospacing="0" w:after="160" w:afterAutospacing="0"/>
        <w:rPr>
          <w:b/>
          <w:bCs/>
          <w:sz w:val="32"/>
          <w:szCs w:val="32"/>
        </w:rPr>
      </w:pPr>
      <w:r w:rsidRPr="00007EA0">
        <w:rPr>
          <w:b/>
          <w:bCs/>
          <w:sz w:val="32"/>
          <w:szCs w:val="32"/>
        </w:rPr>
        <w:t>Query:</w:t>
      </w:r>
    </w:p>
    <w:p w14:paraId="12A92A0A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RankedOrders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EBE7FE5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D3D7238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953BC43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C6A4229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3790759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51B9CBF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RANK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PARTITION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CustomerID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TotalAmount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rnk</w:t>
      </w:r>
    </w:p>
    <w:p w14:paraId="3F594D2A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SalesOrder so</w:t>
      </w:r>
    </w:p>
    <w:p w14:paraId="5FF20ECF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 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CustomerID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CustomerID</w:t>
      </w:r>
    </w:p>
    <w:p w14:paraId="642F1122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lastRenderedPageBreak/>
        <w:t>)</w:t>
      </w:r>
    </w:p>
    <w:p w14:paraId="7CB141CE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73670BA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CustomerID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8F50D5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CustomerName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B1CDD3D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OrderID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D60292E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TotalAmount</w:t>
      </w:r>
    </w:p>
    <w:p w14:paraId="2D189025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RankedOrders</w:t>
      </w:r>
    </w:p>
    <w:p w14:paraId="225EAB64" w14:textId="77777777" w:rsidR="00007EA0" w:rsidRDefault="00007EA0" w:rsidP="00007E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rnk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</w:t>
      </w:r>
    </w:p>
    <w:p w14:paraId="19E728E4" w14:textId="24E1EDE7" w:rsidR="00007EA0" w:rsidRDefault="00007EA0" w:rsidP="00007EA0">
      <w:pPr>
        <w:pStyle w:val="NormalWeb"/>
        <w:spacing w:before="0" w:beforeAutospacing="0" w:after="160" w:afterAutospacing="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rnk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6602902" w14:textId="6D59B14B" w:rsidR="00007EA0" w:rsidRDefault="00007EA0" w:rsidP="00007EA0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28"/>
          <w:szCs w:val="28"/>
        </w:rPr>
      </w:pPr>
      <w:r w:rsidRPr="00007EA0">
        <w:rPr>
          <w:b/>
          <w:bCs/>
          <w:color w:val="000000" w:themeColor="text1"/>
          <w:sz w:val="28"/>
          <w:szCs w:val="28"/>
        </w:rPr>
        <w:t>Output Screenshot:</w:t>
      </w:r>
    </w:p>
    <w:p w14:paraId="2BB78AAF" w14:textId="15F70631" w:rsidR="00007EA0" w:rsidRDefault="00007EA0" w:rsidP="00007EA0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48"/>
          <w:szCs w:val="48"/>
        </w:rPr>
      </w:pPr>
      <w:r w:rsidRPr="00007EA0">
        <w:rPr>
          <w:b/>
          <w:bCs/>
          <w:noProof/>
          <w:color w:val="000000" w:themeColor="text1"/>
          <w:sz w:val="48"/>
          <w:szCs w:val="48"/>
        </w:rPr>
        <w:drawing>
          <wp:inline distT="0" distB="0" distL="0" distR="0" wp14:anchorId="40B5535A" wp14:editId="3B77132D">
            <wp:extent cx="5943600" cy="5291455"/>
            <wp:effectExtent l="0" t="0" r="0" b="4445"/>
            <wp:docPr id="139118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88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1723" w14:textId="77777777" w:rsidR="00007EA0" w:rsidRDefault="00007EA0" w:rsidP="00007EA0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48"/>
          <w:szCs w:val="48"/>
        </w:rPr>
      </w:pPr>
    </w:p>
    <w:p w14:paraId="59B469C9" w14:textId="43AD800C" w:rsidR="00007EA0" w:rsidRDefault="00007EA0" w:rsidP="00007EA0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8"/>
          <w:szCs w:val="48"/>
        </w:rPr>
        <w:t>Question no : 08</w:t>
      </w:r>
    </w:p>
    <w:p w14:paraId="5C5FE185" w14:textId="7B3B1543" w:rsidR="008A6B23" w:rsidRPr="008A6B23" w:rsidRDefault="00007EA0" w:rsidP="00007EA0">
      <w:pPr>
        <w:pStyle w:val="NormalWeb"/>
        <w:spacing w:before="0" w:beforeAutospacing="0" w:after="160" w:afterAutospacing="0"/>
        <w:rPr>
          <w:color w:val="000000" w:themeColor="text1"/>
        </w:rPr>
      </w:pPr>
      <w:r w:rsidRPr="008A6B23">
        <w:rPr>
          <w:color w:val="000000" w:themeColor="text1"/>
        </w:rPr>
        <w:lastRenderedPageBreak/>
        <w:t>For each product, show its sales history with the previous and next sales quantities (based on order date). Display ProductID, ProductName, OrderID, OrderDate, Quantity, PrevQuantity, and NextQuantity.</w:t>
      </w:r>
    </w:p>
    <w:p w14:paraId="0720B264" w14:textId="08B3F7EE" w:rsidR="008A6B23" w:rsidRPr="008A6B23" w:rsidRDefault="008A6B23" w:rsidP="00007EA0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36"/>
          <w:szCs w:val="36"/>
        </w:rPr>
      </w:pPr>
      <w:r w:rsidRPr="008A6B23">
        <w:rPr>
          <w:b/>
          <w:bCs/>
          <w:color w:val="000000" w:themeColor="text1"/>
          <w:sz w:val="36"/>
          <w:szCs w:val="36"/>
        </w:rPr>
        <w:t>Query:</w:t>
      </w:r>
    </w:p>
    <w:p w14:paraId="745D3850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7465724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089C025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F9D0A88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A9DB00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D434F70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A4B5D9E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LAG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PARTITION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PrevQuantity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8535FC0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LEAD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PARTITION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NextQuantity</w:t>
      </w:r>
    </w:p>
    <w:p w14:paraId="718D0B35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SalesOrderDetail sod</w:t>
      </w:r>
    </w:p>
    <w:p w14:paraId="4AF3F4E0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SalesOrder so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OrderID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</w:p>
    <w:p w14:paraId="0C0622B3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Product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</w:p>
    <w:p w14:paraId="1C4F4F45" w14:textId="626DE107" w:rsidR="00007EA0" w:rsidRDefault="008A6B23" w:rsidP="008A6B23">
      <w:pPr>
        <w:pStyle w:val="NormalWeb"/>
        <w:spacing w:before="0" w:beforeAutospacing="0" w:after="160" w:afterAutospacing="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OrderDate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8626299" w14:textId="77777777" w:rsidR="008A6B23" w:rsidRDefault="008A6B23" w:rsidP="008A6B23">
      <w:pPr>
        <w:pStyle w:val="NormalWeb"/>
        <w:spacing w:before="0" w:beforeAutospacing="0" w:after="160" w:afterAutospacing="0"/>
        <w:rPr>
          <w:rFonts w:ascii="Consolas" w:hAnsi="Consolas" w:cs="Consolas"/>
          <w:color w:val="808080"/>
          <w:sz w:val="19"/>
          <w:szCs w:val="19"/>
        </w:rPr>
      </w:pPr>
    </w:p>
    <w:p w14:paraId="5B8D05EC" w14:textId="636F856C" w:rsidR="008A6B23" w:rsidRPr="008A6B23" w:rsidRDefault="008A6B23" w:rsidP="008A6B23">
      <w:pPr>
        <w:pStyle w:val="NormalWeb"/>
        <w:spacing w:before="0" w:beforeAutospacing="0" w:after="160" w:afterAutospacing="0"/>
        <w:rPr>
          <w:b/>
          <w:bCs/>
          <w:color w:val="000000" w:themeColor="text1"/>
          <w:sz w:val="28"/>
          <w:szCs w:val="28"/>
        </w:rPr>
      </w:pPr>
      <w:r w:rsidRPr="008A6B23">
        <w:rPr>
          <w:b/>
          <w:bCs/>
          <w:color w:val="000000" w:themeColor="text1"/>
          <w:sz w:val="28"/>
          <w:szCs w:val="28"/>
        </w:rPr>
        <w:t>OUTput Screenshot:</w:t>
      </w:r>
    </w:p>
    <w:p w14:paraId="27696EED" w14:textId="77777777" w:rsidR="00782EF5" w:rsidRPr="00782EF5" w:rsidRDefault="00782EF5" w:rsidP="00782EF5">
      <w:pPr>
        <w:spacing w:after="0"/>
        <w:rPr>
          <w:b/>
          <w:bCs/>
          <w:sz w:val="32"/>
          <w:szCs w:val="32"/>
        </w:rPr>
      </w:pPr>
    </w:p>
    <w:p w14:paraId="4E57BC03" w14:textId="6F9586EE" w:rsidR="00782EF5" w:rsidRDefault="008A6B23" w:rsidP="00075648">
      <w:pPr>
        <w:spacing w:after="0"/>
        <w:rPr>
          <w:sz w:val="32"/>
          <w:szCs w:val="32"/>
        </w:rPr>
      </w:pPr>
      <w:r w:rsidRPr="008A6B23">
        <w:rPr>
          <w:noProof/>
          <w:sz w:val="32"/>
          <w:szCs w:val="32"/>
        </w:rPr>
        <w:drawing>
          <wp:inline distT="0" distB="0" distL="0" distR="0" wp14:anchorId="56664C73" wp14:editId="57AB2895">
            <wp:extent cx="5943600" cy="3903980"/>
            <wp:effectExtent l="0" t="0" r="0" b="1270"/>
            <wp:docPr id="167055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53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68DA" w14:textId="77777777" w:rsidR="008A6B23" w:rsidRDefault="008A6B23" w:rsidP="00075648">
      <w:pPr>
        <w:spacing w:after="0"/>
        <w:rPr>
          <w:sz w:val="32"/>
          <w:szCs w:val="32"/>
        </w:rPr>
      </w:pPr>
    </w:p>
    <w:p w14:paraId="310ADAD4" w14:textId="77777777" w:rsidR="008A6B23" w:rsidRDefault="008A6B23" w:rsidP="00075648">
      <w:pPr>
        <w:spacing w:after="0"/>
        <w:rPr>
          <w:sz w:val="32"/>
          <w:szCs w:val="32"/>
        </w:rPr>
      </w:pPr>
    </w:p>
    <w:p w14:paraId="48EAC8AB" w14:textId="6B9F317B" w:rsidR="008A6B23" w:rsidRDefault="008A6B23" w:rsidP="00075648">
      <w:pPr>
        <w:spacing w:after="0"/>
        <w:rPr>
          <w:b/>
          <w:bCs/>
          <w:sz w:val="32"/>
          <w:szCs w:val="32"/>
        </w:rPr>
      </w:pPr>
      <w:r w:rsidRPr="008A6B23">
        <w:rPr>
          <w:b/>
          <w:bCs/>
          <w:sz w:val="32"/>
          <w:szCs w:val="32"/>
        </w:rPr>
        <w:t>Question NO : 09</w:t>
      </w:r>
    </w:p>
    <w:p w14:paraId="5C2A8028" w14:textId="5E9D0FA6" w:rsidR="008A6B23" w:rsidRPr="008A6B23" w:rsidRDefault="008A6B23" w:rsidP="008A6B23">
      <w:pPr>
        <w:spacing w:after="0"/>
      </w:pPr>
      <w:r w:rsidRPr="008A6B23">
        <w:t xml:space="preserve"> Create a view named vw_CustomerOrderSummary that shows for each customer:</w:t>
      </w:r>
    </w:p>
    <w:p w14:paraId="30FF3FED" w14:textId="65835F09" w:rsidR="008A6B23" w:rsidRDefault="008A6B23" w:rsidP="008A6B23">
      <w:pPr>
        <w:spacing w:after="0"/>
      </w:pPr>
      <w:r w:rsidRPr="008A6B23">
        <w:t>CustomerID, CustomerName, TotalOrders, TotalAmountSpent, and LastOrderDate.</w:t>
      </w:r>
    </w:p>
    <w:p w14:paraId="04869F6A" w14:textId="77777777" w:rsidR="008A6B23" w:rsidRDefault="008A6B23" w:rsidP="008A6B23">
      <w:pPr>
        <w:spacing w:after="0"/>
      </w:pPr>
    </w:p>
    <w:p w14:paraId="42308B18" w14:textId="3A3E34FE" w:rsidR="008A6B23" w:rsidRDefault="008A6B23" w:rsidP="008A6B23">
      <w:pPr>
        <w:spacing w:after="0"/>
        <w:rPr>
          <w:b/>
          <w:bCs/>
          <w:sz w:val="32"/>
          <w:szCs w:val="32"/>
        </w:rPr>
      </w:pPr>
      <w:r w:rsidRPr="008A6B23">
        <w:rPr>
          <w:b/>
          <w:bCs/>
          <w:sz w:val="32"/>
          <w:szCs w:val="32"/>
        </w:rPr>
        <w:t>Query:</w:t>
      </w:r>
    </w:p>
    <w:p w14:paraId="7B0C5A11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vw_CustomerOrderSummary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23E83491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E3551DB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E91F45B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05830EF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TotalOrders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25A0DA1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TotalAmountSpent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3C993EF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LastOrderDate</w:t>
      </w:r>
    </w:p>
    <w:p w14:paraId="073D0561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 c</w:t>
      </w:r>
    </w:p>
    <w:p w14:paraId="4B040DA4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SalesOrder so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CustomerID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CustomerID</w:t>
      </w:r>
    </w:p>
    <w:p w14:paraId="758C1747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A6602AB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68127F8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3E74ABB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Saare customers dekhne ke liye</w:t>
      </w:r>
    </w:p>
    <w:p w14:paraId="4B2AC884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vw_CustomerOrderSummary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35B4EF6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0F1197F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Sirf active/high-value customers filter karna ho</w:t>
      </w:r>
    </w:p>
    <w:p w14:paraId="5C6BE6B7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27EE28F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vw_CustomerOrderSummary</w:t>
      </w:r>
    </w:p>
    <w:p w14:paraId="48C646E4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TotalOrders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</w:t>
      </w:r>
    </w:p>
    <w:p w14:paraId="799A627B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TotalAmountSpent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2C0F7BA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FEC7BE7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Specific customer dhundhna ho</w:t>
      </w:r>
    </w:p>
    <w:p w14:paraId="1E5A24E3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</w:p>
    <w:p w14:paraId="0345D563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vw_CustomerOrderSummary</w:t>
      </w:r>
    </w:p>
    <w:p w14:paraId="7C50B9AE" w14:textId="2917DDEE" w:rsidR="008A6B23" w:rsidRDefault="008A6B23" w:rsidP="008A6B23">
      <w:pPr>
        <w:spacing w:after="0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98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652A9C3" w14:textId="77777777" w:rsidR="008A6B23" w:rsidRDefault="008A6B23" w:rsidP="008A6B23">
      <w:pPr>
        <w:spacing w:after="0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1EB2A9C5" w14:textId="223F2CD2" w:rsidR="008A6B23" w:rsidRPr="008A6B23" w:rsidRDefault="008A6B23" w:rsidP="008A6B23">
      <w:pPr>
        <w:spacing w:after="0"/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</w:rPr>
      </w:pPr>
      <w:r w:rsidRPr="008A6B23">
        <w:rPr>
          <w:rFonts w:ascii="Times New Roman" w:hAnsi="Times New Roman" w:cs="Times New Roman"/>
          <w:b/>
          <w:bCs/>
          <w:color w:val="000000" w:themeColor="text1"/>
          <w:kern w:val="0"/>
          <w:sz w:val="28"/>
          <w:szCs w:val="28"/>
        </w:rPr>
        <w:t>Output Screenshot:</w:t>
      </w:r>
    </w:p>
    <w:p w14:paraId="660900B7" w14:textId="395C2F8E" w:rsidR="008A6B23" w:rsidRDefault="008A6B23" w:rsidP="008A6B23">
      <w:pPr>
        <w:spacing w:after="0"/>
        <w:rPr>
          <w:b/>
          <w:bCs/>
          <w:sz w:val="32"/>
          <w:szCs w:val="32"/>
        </w:rPr>
      </w:pPr>
      <w:r w:rsidRPr="008A6B23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0993CD2" wp14:editId="0984CF84">
            <wp:extent cx="5943600" cy="4661535"/>
            <wp:effectExtent l="0" t="0" r="0" b="5715"/>
            <wp:docPr id="87983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39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2EA0" w14:textId="77777777" w:rsidR="008A6B23" w:rsidRDefault="008A6B23" w:rsidP="008A6B23">
      <w:pPr>
        <w:spacing w:after="0"/>
        <w:rPr>
          <w:b/>
          <w:bCs/>
          <w:sz w:val="32"/>
          <w:szCs w:val="32"/>
        </w:rPr>
      </w:pPr>
    </w:p>
    <w:p w14:paraId="1E46F284" w14:textId="0804FFCA" w:rsidR="008A6B23" w:rsidRDefault="008A6B23" w:rsidP="008A6B23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NO : 10</w:t>
      </w:r>
    </w:p>
    <w:p w14:paraId="385E98DB" w14:textId="2357CAB6" w:rsidR="008A6B23" w:rsidRDefault="008A6B23" w:rsidP="008A6B23">
      <w:pPr>
        <w:spacing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A6B2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Write a stored procedure sp_GetSupplierSales that takes a SupplierID as input and returns the total sales amount for all products supplied by that supplier.</w:t>
      </w:r>
    </w:p>
    <w:p w14:paraId="2E721F19" w14:textId="77777777" w:rsidR="008A6B23" w:rsidRDefault="008A6B23" w:rsidP="008A6B23">
      <w:pPr>
        <w:spacing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3E78D319" w14:textId="76DBFEAC" w:rsidR="008A6B23" w:rsidRDefault="008A6B23" w:rsidP="008A6B23">
      <w:pPr>
        <w:spacing w:line="240" w:lineRule="auto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</w:pPr>
      <w:r w:rsidRPr="008A6B23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14:ligatures w14:val="none"/>
        </w:rPr>
        <w:t>Query:</w:t>
      </w:r>
    </w:p>
    <w:p w14:paraId="65FB769B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PROCEDURE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sp_GetSupplierSales</w:t>
      </w:r>
    </w:p>
    <w:p w14:paraId="7B01FD62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@SupplierID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</w:p>
    <w:p w14:paraId="16629A15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5FBDC64F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0E6DA4C3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Validate: Supplier exists or not</w:t>
      </w:r>
    </w:p>
    <w:p w14:paraId="1F567B13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EXISTS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Supplier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SupplierID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@SupplierID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3BC3E26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77A9251F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RAISERROR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'Supplier with ID %d does not exist.'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@SupplierID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2F0216FD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E38C425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62C9B048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E7CA946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F76CA95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467C30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SupplierName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A1710E8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F07B76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ProductName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1BD15EA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TotalSalesAmount</w:t>
      </w:r>
    </w:p>
    <w:p w14:paraId="5DFE86C0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Supplier s</w:t>
      </w:r>
    </w:p>
    <w:p w14:paraId="08845E4D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PurchaseOrder po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SupplierID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SupplierID</w:t>
      </w:r>
    </w:p>
    <w:p w14:paraId="59226EB0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PurchaseOrderDetail pod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OrderID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</w:p>
    <w:p w14:paraId="18FD310E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Product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ProductID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</w:p>
    <w:p w14:paraId="444F94C4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SalesOrderDetail sod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ProductID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</w:p>
    <w:p w14:paraId="3C0B0343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D88F5F0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4FAE6F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DE3C5A5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22254E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Name</w:t>
      </w:r>
    </w:p>
    <w:p w14:paraId="46FDFD6C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TotalSalesAmount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8EFFB24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98264ED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A66B190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SupplierID = 4 ke liye</w:t>
      </w:r>
    </w:p>
    <w:p w14:paraId="40B6B682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EXEC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sp_GetSupplierSales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@SupplierID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C8460DC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D84A446" w14:textId="77777777" w:rsidR="008A6B23" w:rsidRDefault="008A6B23" w:rsidP="008A6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SupplierID = 99 ke liye (jo exist nahi karta)</w:t>
      </w:r>
    </w:p>
    <w:p w14:paraId="76944845" w14:textId="249EEECB" w:rsidR="008A6B23" w:rsidRDefault="008A6B23" w:rsidP="008A6B23">
      <w:pPr>
        <w:spacing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EXEC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sp_GetSupplierSales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@SupplierID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99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162BDC0" w14:textId="77777777" w:rsidR="008A6B23" w:rsidRDefault="008A6B23" w:rsidP="008A6B23">
      <w:pPr>
        <w:spacing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5533A2CE" w14:textId="444B6087" w:rsidR="008A6B23" w:rsidRPr="008A6B23" w:rsidRDefault="008A6B23" w:rsidP="008A6B23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8"/>
          <w:szCs w:val="48"/>
          <w14:ligatures w14:val="none"/>
        </w:rPr>
      </w:pPr>
      <w:r w:rsidRPr="008A6B23">
        <w:rPr>
          <w:rFonts w:ascii="Consolas" w:hAnsi="Consolas" w:cs="Consolas"/>
          <w:b/>
          <w:bCs/>
          <w:color w:val="000000" w:themeColor="text1"/>
          <w:kern w:val="0"/>
          <w:sz w:val="28"/>
          <w:szCs w:val="28"/>
        </w:rPr>
        <w:t>Output Screenshot:</w:t>
      </w:r>
    </w:p>
    <w:p w14:paraId="18503285" w14:textId="34F94248" w:rsidR="008A6B23" w:rsidRPr="008A6B23" w:rsidRDefault="008A6B23" w:rsidP="008A6B23">
      <w:pPr>
        <w:spacing w:after="0"/>
        <w:rPr>
          <w:b/>
          <w:bCs/>
          <w:sz w:val="32"/>
          <w:szCs w:val="32"/>
        </w:rPr>
      </w:pPr>
      <w:r w:rsidRPr="008A6B23">
        <w:rPr>
          <w:b/>
          <w:bCs/>
          <w:noProof/>
          <w:sz w:val="32"/>
          <w:szCs w:val="32"/>
        </w:rPr>
        <w:drawing>
          <wp:inline distT="0" distB="0" distL="0" distR="0" wp14:anchorId="5970A6FC" wp14:editId="70E6DAD9">
            <wp:extent cx="5943600" cy="3478530"/>
            <wp:effectExtent l="0" t="0" r="0" b="7620"/>
            <wp:docPr id="160053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35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B23" w:rsidRPr="008A6B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ABD"/>
    <w:rsid w:val="00007EA0"/>
    <w:rsid w:val="000716DA"/>
    <w:rsid w:val="00075648"/>
    <w:rsid w:val="000B1BBB"/>
    <w:rsid w:val="002E6ABD"/>
    <w:rsid w:val="0055390D"/>
    <w:rsid w:val="00782EF5"/>
    <w:rsid w:val="008A6B23"/>
    <w:rsid w:val="008D77A3"/>
    <w:rsid w:val="00BC31A3"/>
    <w:rsid w:val="00EE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20C0D"/>
  <w15:chartTrackingRefBased/>
  <w15:docId w15:val="{5E5FD8FD-C4BC-48E9-AC46-BC463008F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A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2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14</Pages>
  <Words>1047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Hassan</dc:creator>
  <cp:keywords/>
  <dc:description/>
  <cp:lastModifiedBy>anas rasheed</cp:lastModifiedBy>
  <cp:revision>5</cp:revision>
  <dcterms:created xsi:type="dcterms:W3CDTF">2026-06-07T15:32:00Z</dcterms:created>
  <dcterms:modified xsi:type="dcterms:W3CDTF">2026-06-07T17:01:00Z</dcterms:modified>
</cp:coreProperties>
</file>